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BDCFB">
      <w:pPr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sz w:val="40"/>
        </w:rPr>
        <w:t>PAVA DHARINI</w:t>
      </w:r>
      <w:r>
        <w:rPr>
          <w:rFonts w:hint="default" w:ascii="Times New Roman" w:hAnsi="Times New Roman" w:cs="Times New Roman"/>
          <w:b/>
          <w:sz w:val="40"/>
          <w:lang w:val="en-US"/>
        </w:rPr>
        <w:t xml:space="preserve">  S</w:t>
      </w:r>
    </w:p>
    <w:p w14:paraId="0FE520BF"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Tirunelveli, Tamil Nadu | </w:t>
      </w:r>
      <w:r>
        <w:rPr>
          <w:rFonts w:hint="default" w:ascii="Times New Roman" w:hAnsi="Times New Roman" w:cs="Times New Roman"/>
          <w:b/>
          <w:bCs/>
          <w:lang w:val="en-US"/>
        </w:rPr>
        <w:t>8778560079</w:t>
      </w:r>
      <w:r>
        <w:rPr>
          <w:rFonts w:hint="default" w:ascii="Times New Roman" w:hAnsi="Times New Roman" w:cs="Times New Roman"/>
          <w:b/>
          <w:bCs/>
        </w:rPr>
        <w:t xml:space="preserve"> | dhariniselvakumar2005@gmail.com</w:t>
      </w:r>
      <w:r>
        <w:rPr>
          <w:rFonts w:hint="default" w:ascii="Times New Roman" w:hAnsi="Times New Roman" w:cs="Times New Roman"/>
          <w:b/>
          <w:bCs/>
        </w:rPr>
        <w:br w:type="textWrapping"/>
      </w:r>
      <w:r>
        <w:rPr>
          <w:rFonts w:hint="default" w:ascii="Times New Roman" w:hAnsi="Times New Roman" w:cs="Times New Roman"/>
          <w:b/>
          <w:bCs/>
        </w:rPr>
        <w:t>GitHub: https://github.com/dhariniselvakumar2005-lab</w:t>
      </w:r>
      <w:bookmarkStart w:id="0" w:name="_GoBack"/>
      <w:bookmarkEnd w:id="0"/>
    </w:p>
    <w:p w14:paraId="51C49F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8"/>
        </w:rPr>
        <w:t>PROFESSIONAL SUMMARY</w:t>
      </w:r>
    </w:p>
    <w:p w14:paraId="69C525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Motivated Computer Science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and business system </w:t>
      </w:r>
      <w:r>
        <w:rPr>
          <w:rFonts w:hint="default" w:ascii="Times New Roman" w:hAnsi="Times New Roman" w:cs="Times New Roman"/>
          <w:sz w:val="24"/>
          <w:szCs w:val="24"/>
        </w:rPr>
        <w:t>student with strong foundations in Java, Data Structures, and Object-Oriented Programming. Passionate about solving problems and building efficient software solutions. Seeking a Software Engineering Internship to apply technical and analytical skills.</w:t>
      </w:r>
    </w:p>
    <w:p w14:paraId="637350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8"/>
        </w:rPr>
        <w:t>EDUCATION</w:t>
      </w:r>
    </w:p>
    <w:p w14:paraId="2A8AEB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B.Tech – Computer Science and Business System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Francis Xavier Engineering college , Tirunelveli 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Graduation: 2027 | CGPA: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8.62</w:t>
      </w:r>
    </w:p>
    <w:p w14:paraId="28B844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8"/>
        </w:rPr>
        <w:t>SKILLS</w:t>
      </w:r>
    </w:p>
    <w:p w14:paraId="127C9E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• Programming: Java,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Python ,C++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• Core: Data Structures, Algorithms, OOP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• Tools: Git, GitHub, VS Code</w:t>
      </w:r>
    </w:p>
    <w:p w14:paraId="54AF4D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8"/>
        </w:rPr>
        <w:t>PROJECTS</w:t>
      </w:r>
    </w:p>
    <w:p w14:paraId="6B5D8D2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Student Management System (Java)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• Developed a console-based application to manage student records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• Implemented CRUD operations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• Applied OOP concepts and Java collections</w:t>
      </w:r>
    </w:p>
    <w:p w14:paraId="01DF09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Employee Management System (Java)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• Built a system to manage employee data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• Implemented add, delete, and search functionalities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• Focused on modular and reusable code</w:t>
      </w:r>
    </w:p>
    <w:p w14:paraId="0544D00D">
      <w:pPr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>INTERNSHIP</w:t>
      </w:r>
    </w:p>
    <w:p w14:paraId="3EDCA25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Developers Arena</w:t>
      </w:r>
    </w:p>
    <w:p w14:paraId="54A4D28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Completed a Java Development internship at The Developers Arena, where I gained hands-on experience in core Java programming and Object-Oriented Programming concepts. Worked on developing mini projects and solving real-time coding problems, which strengthened my understanding of classes, objects, and program structure. This internship enhanced my problem-solving skills and provided practical exposure to software development practices</w:t>
      </w:r>
      <w:r>
        <w:rPr>
          <w:rFonts w:hint="default" w:ascii="Times New Roman" w:hAnsi="Times New Roman" w:cs="Times New Roman"/>
        </w:rPr>
        <w:t>.</w:t>
      </w:r>
    </w:p>
    <w:p w14:paraId="6728C2A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46699AB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Codebind Technology </w:t>
      </w:r>
    </w:p>
    <w:p w14:paraId="3033EE5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Completed a web development internship at CodeBind Technologies, where I gained hands-on </w:t>
      </w:r>
    </w:p>
    <w:p w14:paraId="67664CD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experience in building responsive web pages using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HTML, CSS, and JavaScript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.Learned the basics </w:t>
      </w:r>
    </w:p>
    <w:p w14:paraId="420047E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of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database connectivity using PHP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Back-end -JAVA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enhancing my understanding of full-stack </w:t>
      </w:r>
    </w:p>
    <w:p w14:paraId="0D09E2B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development. </w:t>
      </w:r>
    </w:p>
    <w:p w14:paraId="23DC027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SkillFied Mentor </w:t>
      </w:r>
    </w:p>
    <w:p w14:paraId="0CBF7FE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Completed a Data Analyst internship at SkillFied Mentor, where I was assigned real-time tasks </w:t>
      </w:r>
    </w:p>
    <w:p w14:paraId="4426A80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involving data cleaning, visualization, and interpretation.Gained practical experience using tools like </w:t>
      </w:r>
    </w:p>
    <w:p w14:paraId="1D92AC3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Excel, SQL, and Tableau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to deliver data-driven insights on assigned projects.</w:t>
      </w:r>
    </w:p>
    <w:p w14:paraId="7473BE48">
      <w:pPr>
        <w:rPr>
          <w:rFonts w:hint="default" w:ascii="Times New Roman" w:hAnsi="Times New Roman" w:cs="Times New Roman"/>
          <w:b/>
          <w:sz w:val="28"/>
        </w:rPr>
      </w:pPr>
    </w:p>
    <w:p w14:paraId="4CDFA1C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CERTIFICATE </w:t>
      </w:r>
    </w:p>
    <w:p w14:paraId="01B27B5B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Nptel - The Joy of Computing using python (nov 2024) </w:t>
      </w:r>
    </w:p>
    <w:p w14:paraId="2423D777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Nptel - Internet of Things ( April 2025 ) </w:t>
      </w:r>
    </w:p>
    <w:p w14:paraId="5F182FB6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Fundamental of Excel , SQL , Python in GreatLearning ( Jan 2024 - May 2025 )</w:t>
      </w:r>
    </w:p>
    <w:p w14:paraId="755EF206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Java Development Internship Certificate – The Developers Arena</w:t>
      </w:r>
    </w:p>
    <w:p w14:paraId="36461C3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2645CE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SOFT SKILLS </w:t>
      </w:r>
    </w:p>
    <w:p w14:paraId="2BF9149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Time Management , Logical Learning , Problem Solving , Adaptability</w:t>
      </w:r>
    </w:p>
    <w:p w14:paraId="39DB060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07544F98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Bodoni MT Poster Compressed">
    <w:panose1 w:val="02070706080601050204"/>
    <w:charset w:val="00"/>
    <w:family w:val="auto"/>
    <w:pitch w:val="default"/>
    <w:sig w:usb0="00000003" w:usb1="00000000" w:usb2="00000000" w:usb3="00000000" w:csb0="2000001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CE4DFF0"/>
    <w:multiLevelType w:val="singleLevel"/>
    <w:tmpl w:val="7CE4DFF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94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Dharini</cp:lastModifiedBy>
  <dcterms:modified xsi:type="dcterms:W3CDTF">2026-04-22T08:37:44Z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A29F5D18C7504F7F9C86948874AF3DF1_12</vt:lpwstr>
  </property>
</Properties>
</file>